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EC154">
      <w:pPr>
        <w:spacing w:after="120"/>
        <w:jc w:val="center"/>
      </w:pPr>
      <w:r>
        <w:rPr>
          <w:rFonts w:ascii="微软雅黑" w:hAnsi="微软雅黑"/>
          <w:b/>
          <w:sz w:val="36"/>
        </w:rPr>
        <w:t>王鹏</w:t>
      </w:r>
    </w:p>
    <w:p w14:paraId="618CD371">
      <w:pPr>
        <w:spacing w:after="40"/>
        <w:jc w:val="center"/>
      </w:pPr>
      <w:r>
        <w:rPr>
          <w:rFonts w:ascii="宋体" w:hAnsi="宋体"/>
          <w:sz w:val="20"/>
        </w:rPr>
        <w:t>男 | 27岁 | 18017087850 | pengwang0709@126.com</w:t>
      </w:r>
    </w:p>
    <w:p w14:paraId="561126D1">
      <w:pPr>
        <w:spacing w:after="40"/>
        <w:jc w:val="center"/>
      </w:pPr>
      <w:r>
        <w:rPr>
          <w:rFonts w:ascii="宋体" w:hAnsi="宋体"/>
          <w:sz w:val="20"/>
        </w:rPr>
        <w:t>7年软件测试经验 | 本科 | 电子科技大学 | 软件工程</w:t>
      </w:r>
    </w:p>
    <w:p w14:paraId="7A7AB486">
      <w:pPr>
        <w:spacing w:before="160" w:after="80" w:line="440" w:lineRule="exact"/>
      </w:pPr>
      <w:r>
        <w:rPr>
          <w:rFonts w:ascii="微软雅黑" w:hAnsi="微软雅黑"/>
          <w:b/>
          <w:sz w:val="24"/>
        </w:rPr>
        <w:t>个人评价</w:t>
      </w:r>
    </w:p>
    <w:p w14:paraId="2354D616">
      <w:pPr>
        <w:spacing w:after="40" w:line="360" w:lineRule="exact"/>
        <w:ind w:firstLine="420"/>
      </w:pPr>
      <w:r>
        <w:rPr>
          <w:rFonts w:ascii="宋体" w:hAnsi="宋体"/>
          <w:sz w:val="21"/>
        </w:rPr>
        <w:t>7年软件测试经验，其中2年+加密货币交易所（Gate.io）核心交易系统质量保障经验，具备永续合约、余币宝理财等金融产品的全链路测试背景。主导自研AI+测试一体化平台（Django+Vue+多模型接入），深度覆盖AI测试提效、接口/UI自动化体系搭建、大数据全链路校验及ERP供应链核算闭环。具备从0到1搭建自动化测试体系的能力，熟悉AI辅助测试、CI/CD持续集成、性能测试及团队管理，擅长用AI和工程化手段提升测试效能与交付质量。</w:t>
      </w:r>
    </w:p>
    <w:p w14:paraId="75F8F959">
      <w:pPr>
        <w:spacing w:before="160" w:after="80" w:line="440" w:lineRule="exact"/>
      </w:pPr>
      <w:r>
        <w:rPr>
          <w:rFonts w:ascii="微软雅黑" w:hAnsi="微软雅黑"/>
          <w:b/>
          <w:sz w:val="24"/>
        </w:rPr>
        <w:t>核心技能</w:t>
      </w:r>
    </w:p>
    <w:p w14:paraId="5916F780">
      <w:pPr>
        <w:spacing w:after="40" w:line="360" w:lineRule="exact"/>
        <w:ind w:firstLine="420"/>
      </w:pPr>
      <w:r>
        <w:rPr>
          <w:rFonts w:ascii="宋体" w:hAnsi="宋体"/>
          <w:sz w:val="21"/>
        </w:rPr>
        <w:t>AI辅助测试平台开发：基于Django 4.2 + DRF + Celery + Vue 3 + Element Plus + Vite全栈开发AI+测试一体化平台，集成DeepSeek、通义千问等多模型及LVM视觉模型与Browser-use智能浏览器自动化框架。精通AI提示词工程体系设计，覆盖用例生成、评审加固、数据生成等场景，单次AI生成用例有效率达85%+，累计生成可复用用例3000+</w:t>
      </w:r>
    </w:p>
    <w:p w14:paraId="79973AA7">
      <w:pPr>
        <w:spacing w:after="40" w:line="360" w:lineRule="exact"/>
        <w:ind w:firstLine="420"/>
      </w:pPr>
      <w:r>
        <w:rPr>
          <w:rFonts w:ascii="宋体" w:hAnsi="宋体"/>
          <w:sz w:val="21"/>
        </w:rPr>
        <w:t>接口与自动化测试：基于Python+Pytest+Requests+Allure框架搭建接口自动化测试体系，实现CI/CD持续回归。基于Selenium+WebDriver搭建Web UI自动化框架。构建AI Agent双模态UI自动化体系（Browser-use + LangChain），实现AI理解页面并自主完成测试操作，自动化回归覆盖率达90%+，脚本维护成本降低40%</w:t>
      </w:r>
    </w:p>
    <w:p w14:paraId="7AC54CEC">
      <w:pPr>
        <w:spacing w:after="40" w:line="360" w:lineRule="exact"/>
        <w:ind w:firstLine="420"/>
      </w:pPr>
      <w:r>
        <w:rPr>
          <w:rFonts w:ascii="宋体" w:hAnsi="宋体"/>
          <w:sz w:val="21"/>
        </w:rPr>
        <w:t>大数据与ERP测试：精通Hive SQL、PostgreSQL、Python、Odoo、用友ERP系统。独立负责财务大数据全链路质量保障，设计T+1数据完整性校验方案，确保海量财务数据零丢失、零重复。深入理解Odoo业务链路（采购→库存→销售→开票全流程），具备ERP供应链核算闭环测试经验</w:t>
      </w:r>
    </w:p>
    <w:p w14:paraId="177378FE">
      <w:pPr>
        <w:spacing w:after="40" w:line="360" w:lineRule="exact"/>
        <w:ind w:firstLine="420"/>
      </w:pPr>
      <w:r>
        <w:rPr>
          <w:rFonts w:ascii="宋体" w:hAnsi="宋体"/>
          <w:sz w:val="21"/>
        </w:rPr>
        <w:t>性能与安全测试：基于JMeter+top完成高并发性能测试与系统资源监控。具备安全测试与UAT验收经验，管理跨部门测试资源与版本交付</w:t>
      </w:r>
    </w:p>
    <w:p w14:paraId="3B79B311">
      <w:pPr>
        <w:spacing w:before="160" w:after="80" w:line="440" w:lineRule="exact"/>
      </w:pPr>
      <w:r>
        <w:rPr>
          <w:rFonts w:ascii="微软雅黑" w:hAnsi="微软雅黑"/>
          <w:b/>
          <w:sz w:val="24"/>
        </w:rPr>
        <w:t>工作经历</w:t>
      </w:r>
    </w:p>
    <w:p w14:paraId="6EA27525">
      <w:pPr>
        <w:spacing w:before="80" w:line="400" w:lineRule="exact"/>
      </w:pPr>
      <w:r>
        <w:rPr>
          <w:rFonts w:ascii="宋体" w:hAnsi="宋体"/>
          <w:b/>
          <w:sz w:val="21"/>
        </w:rPr>
        <w:t>Gate.io（加密货币交易所）　　测试开发　　2024.07 - 2026.06</w:t>
      </w:r>
    </w:p>
    <w:p w14:paraId="6CABA30B">
      <w:pPr>
        <w:spacing w:after="20" w:line="360" w:lineRule="exact"/>
      </w:pPr>
      <w:r>
        <w:rPr>
          <w:rFonts w:ascii="宋体" w:hAnsi="宋体"/>
          <w:sz w:val="20"/>
        </w:rPr>
        <w:t>AI一体化测试平台项目</w:t>
      </w:r>
    </w:p>
    <w:p w14:paraId="64B55D09">
      <w:pPr>
        <w:spacing w:after="20" w:line="360" w:lineRule="exact"/>
      </w:pPr>
      <w:r>
        <w:rPr>
          <w:rFonts w:ascii="宋体" w:hAnsi="宋体"/>
          <w:sz w:val="20"/>
        </w:rPr>
        <w:t>▸ 主导AI+测试一体化平台架构</w:t>
      </w:r>
      <w:r>
        <w:rPr>
          <w:rFonts w:hint="eastAsia" w:eastAsia="宋体"/>
          <w:sz w:val="20"/>
          <w:lang w:val="en-US" w:eastAsia="zh-CN"/>
        </w:rPr>
        <w:t>选型</w:t>
      </w:r>
      <w:r>
        <w:rPr>
          <w:rFonts w:ascii="宋体" w:hAnsi="宋体"/>
          <w:sz w:val="20"/>
        </w:rPr>
        <w:t>与全栈开发，基于Django 4.2 + DRF + Celery构建后端，Vue 3 + Element Plus + Vite搭建前端，AI层面对接DeepSeek、通义千问等多模型，集成LVM视觉模型与Browser-use智能浏览器自动化框架，将AI能力深</w:t>
      </w:r>
      <w:bookmarkStart w:id="0" w:name="_GoBack"/>
      <w:bookmarkEnd w:id="0"/>
      <w:r>
        <w:rPr>
          <w:rFonts w:ascii="宋体" w:hAnsi="宋体"/>
          <w:sz w:val="20"/>
        </w:rPr>
        <w:t>度嵌入测试全生命周期</w:t>
      </w:r>
    </w:p>
    <w:p w14:paraId="374BBD0A">
      <w:pPr>
        <w:spacing w:after="20" w:line="360" w:lineRule="exact"/>
      </w:pPr>
      <w:r>
        <w:rPr>
          <w:rFonts w:ascii="宋体" w:hAnsi="宋体"/>
          <w:sz w:val="20"/>
        </w:rPr>
        <w:t>▸ 设计AI提示词工程体系，构建5套prompt模板覆盖用例生成、评审加固、数据生成等场景，单次AI生成用例有效率达85%+，累计生成可复用用例3000+，需求到用例产出效率提升80%</w:t>
      </w:r>
    </w:p>
    <w:p w14:paraId="48084267">
      <w:pPr>
        <w:spacing w:after="20" w:line="360" w:lineRule="exact"/>
      </w:pPr>
      <w:r>
        <w:rPr>
          <w:rFonts w:ascii="宋体" w:hAnsi="宋体"/>
          <w:sz w:val="20"/>
        </w:rPr>
        <w:t xml:space="preserve">▸ </w:t>
      </w:r>
      <w:r>
        <w:rPr>
          <w:rFonts w:hint="eastAsia"/>
          <w:color w:val="333333"/>
          <w:lang w:val="en-US" w:eastAsia="zh-CN"/>
        </w:rPr>
        <w:t>基于 Browser-use + LangChain 实现 AI 驱动 UI 自动化，AI 理解页面并自主完成操作，覆盖 20+ 业务场景；整合 Playwright + Selenium 双引擎架构，页面对象代码自动生成，8 种定位策略 + 备用降级机制</w:t>
      </w:r>
    </w:p>
    <w:p w14:paraId="35A73B4D">
      <w:pPr>
        <w:spacing w:after="20" w:line="360" w:lineRule="exact"/>
        <w:rPr>
          <w:rFonts w:hint="eastAsia"/>
          <w:color w:val="333333"/>
          <w:lang w:val="en-US" w:eastAsia="zh-CN"/>
        </w:rPr>
      </w:pPr>
      <w:r>
        <w:rPr>
          <w:rFonts w:ascii="宋体" w:hAnsi="宋体"/>
          <w:sz w:val="20"/>
        </w:rPr>
        <w:t xml:space="preserve">▸ </w:t>
      </w:r>
      <w:r>
        <w:rPr>
          <w:rFonts w:hint="eastAsia"/>
          <w:color w:val="333333"/>
          <w:lang w:val="en-US" w:eastAsia="zh-CN"/>
        </w:rPr>
        <w:t>构建测试数据工厂，提供 51 个造数工具覆盖测试数据 / JSON / 加解密 / 编码等 7 大场景，造数效率提升约 60%；</w:t>
      </w:r>
    </w:p>
    <w:p w14:paraId="54D4D8D5">
      <w:pPr>
        <w:spacing w:after="20" w:line="360" w:lineRule="exact"/>
      </w:pPr>
      <w:r>
        <w:rPr>
          <w:rFonts w:ascii="宋体" w:hAnsi="宋体"/>
          <w:sz w:val="20"/>
        </w:rPr>
        <w:t>▸ 实现AI赋能全流程闭环，NLP缺陷智能分析准确率达80%+，对接CI/CD质量门禁后线上漏测率下降35%</w:t>
      </w:r>
    </w:p>
    <w:p w14:paraId="1E7862EF">
      <w:pPr>
        <w:spacing w:before="80" w:line="400" w:lineRule="exact"/>
      </w:pPr>
      <w:r>
        <w:rPr>
          <w:rFonts w:ascii="宋体" w:hAnsi="宋体"/>
          <w:b/>
          <w:sz w:val="21"/>
        </w:rPr>
        <w:t>西域供应链（上海）有限公司　　高级软件测试　　2022.07 - 2024.06</w:t>
      </w:r>
    </w:p>
    <w:p w14:paraId="1D682B0D">
      <w:pPr>
        <w:spacing w:after="20" w:line="360" w:lineRule="exact"/>
      </w:pPr>
      <w:r>
        <w:rPr>
          <w:rFonts w:ascii="宋体" w:hAnsi="宋体"/>
          <w:sz w:val="20"/>
        </w:rPr>
        <w:t>Raxwell-Odoo / Odoos-Odoo / 财务大数据项目</w:t>
      </w:r>
    </w:p>
    <w:p w14:paraId="5608612F">
      <w:pPr>
        <w:spacing w:after="20" w:line="360" w:lineRule="exact"/>
      </w:pPr>
      <w:r>
        <w:rPr>
          <w:rFonts w:ascii="宋体" w:hAnsi="宋体"/>
          <w:sz w:val="20"/>
        </w:rPr>
        <w:t>▸ 担任项目测试负责人，把控测试进度、日常迭代及跨系统对接任务，全程参与需求评审与用例评审</w:t>
      </w:r>
    </w:p>
    <w:p w14:paraId="7809C473">
      <w:pPr>
        <w:spacing w:after="20" w:line="360" w:lineRule="exact"/>
      </w:pPr>
      <w:r>
        <w:rPr>
          <w:rFonts w:ascii="宋体" w:hAnsi="宋体"/>
          <w:sz w:val="20"/>
        </w:rPr>
        <w:t>▸ 深入理解Odoo ERP业务链路，覆盖采购→库存→销售→开票全流程，从业务视角提出优化建议，通过MeterSphere管理测试用例与流程</w:t>
      </w:r>
    </w:p>
    <w:p w14:paraId="2E2B54C2">
      <w:pPr>
        <w:spacing w:after="20" w:line="360" w:lineRule="exact"/>
      </w:pPr>
      <w:r>
        <w:rPr>
          <w:rFonts w:ascii="宋体" w:hAnsi="宋体"/>
          <w:sz w:val="20"/>
        </w:rPr>
        <w:t>▸ 独立负责财务大数据全链路质量保障，设计T+1数据完整性测试方案（行数比对、主键唯一性、空值检测），确保海量财务数据零丢失、零重复</w:t>
      </w:r>
    </w:p>
    <w:p w14:paraId="3562DA1D">
      <w:pPr>
        <w:spacing w:after="20" w:line="360" w:lineRule="exact"/>
      </w:pPr>
      <w:r>
        <w:rPr>
          <w:rFonts w:ascii="宋体" w:hAnsi="宋体"/>
          <w:sz w:val="20"/>
        </w:rPr>
        <w:t>▸ 精通Odoo、用友等ERP系统的凭证对接、总账、应收应付及报表核算逻辑，保障财务数据准确性</w:t>
      </w:r>
    </w:p>
    <w:p w14:paraId="7EAA5200">
      <w:pPr>
        <w:spacing w:after="20" w:line="360" w:lineRule="exact"/>
      </w:pPr>
      <w:r>
        <w:rPr>
          <w:rFonts w:ascii="宋体" w:hAnsi="宋体"/>
          <w:sz w:val="20"/>
        </w:rPr>
        <w:t>▸ 主导搜索引擎系统算法升级全链路测试，构建500+测试集覆盖核心词、长尾词、错别字等场景，从0搭建pytest+requests+allure接口自动化框架并集成Jenkins</w:t>
      </w:r>
    </w:p>
    <w:p w14:paraId="58897A72">
      <w:pPr>
        <w:spacing w:before="80" w:line="400" w:lineRule="exact"/>
      </w:pPr>
      <w:r>
        <w:rPr>
          <w:rFonts w:ascii="宋体" w:hAnsi="宋体"/>
          <w:b/>
          <w:sz w:val="21"/>
        </w:rPr>
        <w:t>纬创软件（武汉）有限公司　　测试工程师　　2018.07 - 2021.05</w:t>
      </w:r>
    </w:p>
    <w:p w14:paraId="31DEEDB8">
      <w:pPr>
        <w:spacing w:after="20" w:line="360" w:lineRule="exact"/>
      </w:pPr>
      <w:r>
        <w:rPr>
          <w:rFonts w:ascii="宋体" w:hAnsi="宋体"/>
          <w:sz w:val="20"/>
        </w:rPr>
        <w:t>易金通APP项目（上海黄金交易所官方移动终端）</w:t>
      </w:r>
    </w:p>
    <w:p w14:paraId="1A34D5C1">
      <w:pPr>
        <w:spacing w:after="20" w:line="360" w:lineRule="exact"/>
      </w:pPr>
      <w:r>
        <w:rPr>
          <w:rFonts w:ascii="宋体" w:hAnsi="宋体"/>
          <w:sz w:val="20"/>
        </w:rPr>
        <w:t>▸ 担任测试组长，负责测试进度把控、任务分配，统筹安全测试与性能测试（JMeter+top），完成测试报告及文档交付</w:t>
      </w:r>
    </w:p>
    <w:p w14:paraId="5B73A473">
      <w:pPr>
        <w:spacing w:after="20" w:line="360" w:lineRule="exact"/>
      </w:pPr>
      <w:r>
        <w:rPr>
          <w:rFonts w:ascii="宋体" w:hAnsi="宋体"/>
          <w:sz w:val="20"/>
        </w:rPr>
        <w:t>▸ 全程参与需求评审与用例编写，独立搭建测试环境，通过日志分析定位缺陷并跟踪至闭环</w:t>
      </w:r>
    </w:p>
    <w:p w14:paraId="51412F20">
      <w:pPr>
        <w:spacing w:after="20" w:line="360" w:lineRule="exact"/>
      </w:pPr>
      <w:r>
        <w:rPr>
          <w:rFonts w:ascii="宋体" w:hAnsi="宋体"/>
          <w:sz w:val="20"/>
        </w:rPr>
        <w:t>▸ 协调会员单位联调问题，对接甲方进行UAT验收与上线保障，管理跨部门测试资源</w:t>
      </w:r>
    </w:p>
    <w:p w14:paraId="0DFFE757">
      <w:pPr>
        <w:spacing w:after="20" w:line="360" w:lineRule="exact"/>
      </w:pPr>
      <w:r>
        <w:rPr>
          <w:rFonts w:ascii="宋体" w:hAnsi="宋体"/>
          <w:sz w:val="20"/>
        </w:rPr>
        <w:t>▸ 优化部署流程（Jenkins+Shell自动化部署），按版本召开安全评估会议，定期输出质量报表</w:t>
      </w:r>
    </w:p>
    <w:p w14:paraId="6DDE4DE4">
      <w:pPr>
        <w:spacing w:before="160" w:after="80" w:line="440" w:lineRule="exact"/>
      </w:pPr>
      <w:r>
        <w:rPr>
          <w:rFonts w:ascii="微软雅黑" w:hAnsi="微软雅黑"/>
          <w:b/>
          <w:sz w:val="24"/>
        </w:rPr>
        <w:t>教育背景</w:t>
      </w:r>
    </w:p>
    <w:p w14:paraId="56426D08">
      <w:pPr>
        <w:spacing w:after="40" w:line="360" w:lineRule="exact"/>
        <w:ind w:firstLine="420"/>
      </w:pPr>
      <w:r>
        <w:rPr>
          <w:rFonts w:ascii="宋体" w:hAnsi="宋体"/>
          <w:sz w:val="21"/>
        </w:rPr>
        <w:t>电子科技大学　　本科　　软件工程　　2014.09 - 2018.06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54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00" w:lineRule="exact"/>
    </w:pPr>
    <w:rPr>
      <w:rFonts w:ascii="宋体" w:hAnsi="宋体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1272</Words>
  <Characters>1752</Characters>
  <Lines>0</Lines>
  <Paragraphs>0</Paragraphs>
  <TotalTime>1</TotalTime>
  <ScaleCrop>false</ScaleCrop>
  <LinksUpToDate>false</LinksUpToDate>
  <CharactersWithSpaces>1825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Mbbq</cp:lastModifiedBy>
  <dcterms:modified xsi:type="dcterms:W3CDTF">2026-07-08T02:28:31Z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eyJoZGlkIjoiN2YzNjBkOTgyNWQ1YTMxYzM3MzMwNWFiODNmOWIzYWMiLCJ1c2VySWQiOiIzNzI0NDIyNzMifQ==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42D86C76C09E4DA4ACE71A0F25977AAA_13</vt:lpwstr>
  </property>
</Properties>
</file>